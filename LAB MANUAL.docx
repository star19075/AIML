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 w14:paraId="4D687315">
      <w:pPr>
        <w:rPr>
          <w:rFonts w:hint="default" w:ascii="Times New Roman" w:hAnsi="Times New Roman" w:cs="Times New Roman"/>
          <w:sz w:val="24"/>
          <w:szCs w:val="24"/>
        </w:rPr>
      </w:pPr>
    </w:p>
    <w:p w14:paraId="69609D62">
      <w:pPr>
        <w:rPr>
          <w:rFonts w:hint="default" w:ascii="Times New Roman" w:hAnsi="Times New Roman" w:cs="Times New Roman"/>
          <w:sz w:val="24"/>
          <w:szCs w:val="24"/>
        </w:rPr>
      </w:pPr>
    </w:p>
    <w:p w14:paraId="532247D2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Week1)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1 Dynamic BFS and DFS Traversal problem</w:t>
      </w:r>
    </w:p>
    <w:p w14:paraId="75EB121F">
      <w:pPr>
        <w:rPr>
          <w:rFonts w:hint="default" w:ascii="Times New Roman" w:hAnsi="Times New Roman" w:cs="Times New Roman"/>
          <w:sz w:val="24"/>
          <w:szCs w:val="24"/>
        </w:rPr>
      </w:pPr>
    </w:p>
    <w:p w14:paraId="23BAC6E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graph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{}</w:t>
      </w:r>
    </w:p>
    <w:p w14:paraId="7C3E88D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edge_set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4AED05D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188164C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a node only if it doesn't already exist</w:t>
      </w:r>
    </w:p>
    <w:p w14:paraId="0F0DA2A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add_node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843062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node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8CF0E9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 already exists. Please enter a different node."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D975A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</w:p>
    <w:p w14:paraId="3E8CA63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</w:p>
    <w:p w14:paraId="024BB59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</w:p>
    <w:p w14:paraId="049622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8A6298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edge only if not a duplicate</w:t>
      </w:r>
    </w:p>
    <w:p w14:paraId="482D65B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add_edge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61604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edge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tuple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sorted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)))</w:t>
      </w:r>
    </w:p>
    <w:p w14:paraId="65EF4D2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edge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edge_set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D0A1A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"Edge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-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already exists. Please enter a different edge."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9CF5D2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</w:p>
    <w:p w14:paraId="4F188C8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u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629F64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"Both nodes must be added before connecting them with an edge."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4CAE1E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</w:p>
    <w:p w14:paraId="2E8420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996C8A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C7EB18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8B4C98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edge_set.add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edge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64CEA9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</w:p>
    <w:p w14:paraId="6C3137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3D4E0B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BFS</w:t>
      </w:r>
    </w:p>
    <w:p w14:paraId="5CFCE80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bfs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start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8F1AB7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visited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</w:p>
    <w:p w14:paraId="2A1415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queue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4D0A9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"BFS:"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end=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18641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2F36C9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queue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C0430C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node = queue.pop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78334D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node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visited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042118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end=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F7F4B0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visited.append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B8E2CD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neighbor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]:</w:t>
      </w:r>
    </w:p>
    <w:p w14:paraId="604E643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neighbor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visited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5F070A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    queue.append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CC21B6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100F55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5DDB7F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DFS</w:t>
      </w:r>
    </w:p>
    <w:p w14:paraId="1198E0C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dfs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visited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5E73175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visited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1EE01B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visited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</w:p>
    <w:p w14:paraId="153C6E0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"DFS:"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end=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E0359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A15C39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node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visited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93855D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end=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847D61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visited.append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A08A34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neighbor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]:</w:t>
      </w:r>
    </w:p>
    <w:p w14:paraId="691E97E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dfs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visited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154F8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3A719F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=== Input Section ===</w:t>
      </w:r>
    </w:p>
    <w:p w14:paraId="034212C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unique nodes</w:t>
      </w:r>
    </w:p>
    <w:p w14:paraId="339D64F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n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"Enter number of nodes: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05B5B1A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i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</w:p>
    <w:p w14:paraId="2DC6127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&lt; 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E874D1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node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"Enter node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i +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: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.strip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7B7036D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add_node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26FB11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i +=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</w:p>
    <w:p w14:paraId="0FA558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229FC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EBE151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EA063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72D663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D8359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BFDB84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edges without duplication</w:t>
      </w:r>
    </w:p>
    <w:p w14:paraId="2392400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e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"Enter number of edges: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220B99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2C67915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405F2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"Enter edge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i +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(two nodes):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2648C59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add_edge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u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3D300DC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break</w:t>
      </w:r>
    </w:p>
    <w:p w14:paraId="7EDF5E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B88842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Start traversal</w:t>
      </w:r>
    </w:p>
    <w:p w14:paraId="7DD2806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start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"Enter starting node: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.strip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7A13D77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start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709F71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bfs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E0294C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dfs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FB9451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4450282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FAE322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"Starting node not found in the graph."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D5369D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709384C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D29DF1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 PUT:</w:t>
      </w:r>
    </w:p>
    <w:p w14:paraId="450DBC76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number of nodes: 7 </w:t>
      </w:r>
    </w:p>
    <w:p w14:paraId="5672B6B7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node 1: 5 Enter node 2: 2 </w:t>
      </w:r>
    </w:p>
    <w:p w14:paraId="7896A29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node 3: 3 Enter node 4: 4 </w:t>
      </w:r>
    </w:p>
    <w:p w14:paraId="76F776C2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Enter node 5: 8 Enter node 6: 6</w:t>
      </w:r>
    </w:p>
    <w:p w14:paraId="5E8A53DE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Enter node 7: 3</w:t>
      </w:r>
    </w:p>
    <w:p w14:paraId="6650F3DC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'3' already exists. Please enter a different node.</w:t>
      </w:r>
    </w:p>
    <w:p w14:paraId="52B7D684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Enter node 7: 7 </w:t>
      </w:r>
    </w:p>
    <w:p w14:paraId="5D2D22C3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number of edges: 6 </w:t>
      </w:r>
    </w:p>
    <w:p w14:paraId="1CE36005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Enter edge 1 (two nodes): 5 2</w:t>
      </w:r>
    </w:p>
    <w:p w14:paraId="6E3CB9BE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Enter edge 2 (two nodes): 5 3 </w:t>
      </w:r>
    </w:p>
    <w:p w14:paraId="7458F853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Enter edge 3 (two nodes): 2 4</w:t>
      </w:r>
    </w:p>
    <w:p w14:paraId="4B83D0C4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Enter edge 4 (two nodes): 2 4 </w:t>
      </w:r>
    </w:p>
    <w:p w14:paraId="7F2F41EB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Edge 2-4 already exists. Please enter a different edge. </w:t>
      </w:r>
    </w:p>
    <w:p w14:paraId="477983C4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edge 4 (two nodes): 2 8 </w:t>
      </w:r>
    </w:p>
    <w:p w14:paraId="4EBAC12F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edge 5 (two nodes): 3 6 </w:t>
      </w:r>
    </w:p>
    <w:p w14:paraId="3B4251A6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edge 6 (two nodes): 8 7 </w:t>
      </w:r>
    </w:p>
    <w:p w14:paraId="53A4102B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Enter starting node: 5 </w:t>
      </w:r>
    </w:p>
    <w:p w14:paraId="63B0D8CB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BFS: 5 2 3 4 8 6 7 </w:t>
      </w:r>
    </w:p>
    <w:p w14:paraId="2BBFE5F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DFS: 5 2 4 8 7 3 6</w:t>
      </w:r>
    </w:p>
    <w:p w14:paraId="6782E3E6">
      <w:pPr>
        <w:rPr>
          <w:rFonts w:hint="default" w:ascii="Times New Roman" w:hAnsi="Times New Roman" w:cs="Times New Roman"/>
          <w:sz w:val="24"/>
          <w:szCs w:val="24"/>
        </w:rPr>
      </w:pPr>
    </w:p>
    <w:p w14:paraId="4F0448A5">
      <w:pPr>
        <w:rPr>
          <w:rFonts w:hint="default" w:ascii="Times New Roman" w:hAnsi="Times New Roman" w:cs="Times New Roman"/>
          <w:sz w:val="24"/>
          <w:szCs w:val="24"/>
        </w:rPr>
      </w:pPr>
    </w:p>
    <w:p w14:paraId="5A8A5402">
      <w:pPr>
        <w:rPr>
          <w:rFonts w:hint="default" w:ascii="Times New Roman" w:hAnsi="Times New Roman" w:cs="Times New Roman"/>
          <w:sz w:val="24"/>
          <w:szCs w:val="24"/>
        </w:rPr>
      </w:pPr>
    </w:p>
    <w:p w14:paraId="36098D46">
      <w:pPr>
        <w:rPr>
          <w:rFonts w:hint="default" w:ascii="Times New Roman" w:hAnsi="Times New Roman" w:cs="Times New Roman"/>
          <w:sz w:val="24"/>
          <w:szCs w:val="24"/>
        </w:rPr>
      </w:pPr>
    </w:p>
    <w:p w14:paraId="4D7A8103">
      <w:pPr>
        <w:rPr>
          <w:rFonts w:hint="default" w:ascii="Times New Roman" w:hAnsi="Times New Roman" w:cs="Times New Roman"/>
          <w:sz w:val="24"/>
          <w:szCs w:val="24"/>
        </w:rPr>
      </w:pPr>
    </w:p>
    <w:p w14:paraId="202B7CBF">
      <w:pPr>
        <w:rPr>
          <w:rFonts w:hint="default" w:ascii="Times New Roman" w:hAnsi="Times New Roman" w:cs="Times New Roman"/>
          <w:sz w:val="24"/>
          <w:szCs w:val="24"/>
        </w:rPr>
      </w:pPr>
    </w:p>
    <w:p w14:paraId="7A4332B8">
      <w:pPr>
        <w:rPr>
          <w:rFonts w:hint="default" w:ascii="Times New Roman" w:hAnsi="Times New Roman" w:cs="Times New Roman"/>
          <w:sz w:val="24"/>
          <w:szCs w:val="24"/>
        </w:rPr>
      </w:pPr>
    </w:p>
    <w:p w14:paraId="7EAE396A">
      <w:pPr>
        <w:rPr>
          <w:rFonts w:hint="default" w:ascii="Times New Roman" w:hAnsi="Times New Roman" w:cs="Times New Roman"/>
          <w:sz w:val="24"/>
          <w:szCs w:val="24"/>
        </w:rPr>
      </w:pPr>
    </w:p>
    <w:p w14:paraId="17F4727A">
      <w:pPr>
        <w:rPr>
          <w:rFonts w:hint="default" w:ascii="Times New Roman" w:hAnsi="Times New Roman" w:cs="Times New Roman"/>
          <w:sz w:val="24"/>
          <w:szCs w:val="24"/>
        </w:rPr>
      </w:pPr>
    </w:p>
    <w:p w14:paraId="6CD322BF">
      <w:pPr>
        <w:rPr>
          <w:rFonts w:hint="default" w:ascii="Times New Roman" w:hAnsi="Times New Roman" w:cs="Times New Roman"/>
          <w:sz w:val="24"/>
          <w:szCs w:val="24"/>
        </w:rPr>
      </w:pPr>
    </w:p>
    <w:p w14:paraId="60B31C42">
      <w:pPr>
        <w:rPr>
          <w:rFonts w:hint="default" w:ascii="Times New Roman" w:hAnsi="Times New Roman" w:cs="Times New Roman"/>
          <w:sz w:val="24"/>
          <w:szCs w:val="24"/>
        </w:rPr>
      </w:pPr>
    </w:p>
    <w:p w14:paraId="0D4C8903">
      <w:pPr>
        <w:rPr>
          <w:rFonts w:hint="default" w:ascii="Times New Roman" w:hAnsi="Times New Roman" w:cs="Times New Roman"/>
          <w:sz w:val="24"/>
          <w:szCs w:val="24"/>
        </w:rPr>
      </w:pPr>
    </w:p>
    <w:p w14:paraId="576F274F">
      <w:pPr>
        <w:rPr>
          <w:rFonts w:hint="default" w:ascii="Times New Roman" w:hAnsi="Times New Roman" w:cs="Times New Roman"/>
          <w:sz w:val="24"/>
          <w:szCs w:val="24"/>
        </w:rPr>
      </w:pPr>
    </w:p>
    <w:p w14:paraId="37565447">
      <w:pPr>
        <w:rPr>
          <w:rFonts w:hint="default" w:ascii="Times New Roman" w:hAnsi="Times New Roman" w:cs="Times New Roman"/>
          <w:sz w:val="24"/>
          <w:szCs w:val="24"/>
        </w:rPr>
      </w:pPr>
    </w:p>
    <w:p w14:paraId="603F80C2">
      <w:pPr>
        <w:rPr>
          <w:rFonts w:hint="default" w:ascii="Times New Roman" w:hAnsi="Times New Roman" w:cs="Times New Roman"/>
          <w:sz w:val="24"/>
          <w:szCs w:val="24"/>
        </w:rPr>
      </w:pPr>
    </w:p>
    <w:p w14:paraId="5D120BA3">
      <w:pPr>
        <w:rPr>
          <w:rFonts w:hint="default" w:ascii="Times New Roman" w:hAnsi="Times New Roman" w:cs="Times New Roman"/>
          <w:sz w:val="24"/>
          <w:szCs w:val="24"/>
        </w:rPr>
      </w:pPr>
    </w:p>
    <w:p w14:paraId="19A9597B">
      <w:pPr>
        <w:rPr>
          <w:rFonts w:hint="default" w:ascii="Times New Roman" w:hAnsi="Times New Roman" w:cs="Times New Roman"/>
          <w:sz w:val="24"/>
          <w:szCs w:val="24"/>
        </w:rPr>
      </w:pPr>
    </w:p>
    <w:p w14:paraId="43AE6734">
      <w:pPr>
        <w:rPr>
          <w:rFonts w:hint="default" w:ascii="Times New Roman" w:hAnsi="Times New Roman" w:cs="Times New Roman"/>
          <w:sz w:val="24"/>
          <w:szCs w:val="24"/>
        </w:rPr>
      </w:pPr>
    </w:p>
    <w:p w14:paraId="6941EA6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WEEK2)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Week2 A *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 xml:space="preserve"> </w:t>
      </w:r>
      <w:r>
        <w:rPr>
          <w:rStyle w:val="92"/>
          <w:rFonts w:hint="default" w:ascii="Times New Roman" w:hAnsi="Times New Roman" w:eastAsia="sans-serif" w:cs="Times New Roman"/>
          <w:caps w:val="0"/>
          <w:color w:val="E3E3E3"/>
          <w:spacing w:val="0"/>
          <w:sz w:val="24"/>
          <w:szCs w:val="24"/>
          <w:shd w:val="clear" w:fill="383838"/>
        </w:rPr>
        <w:t>algorithm Implementation</w:t>
      </w:r>
    </w:p>
    <w:p w14:paraId="7C3DBC4E">
      <w:pPr>
        <w:rPr>
          <w:rFonts w:hint="default" w:ascii="Times New Roman" w:hAnsi="Times New Roman" w:cs="Times New Roman"/>
          <w:sz w:val="24"/>
          <w:szCs w:val="24"/>
        </w:rPr>
      </w:pPr>
    </w:p>
    <w:p w14:paraId="6EB96B0C">
      <w:pPr>
        <w:rPr>
          <w:rFonts w:hint="default" w:ascii="Times New Roman" w:hAnsi="Times New Roman" w:cs="Times New Roman"/>
          <w:sz w:val="24"/>
          <w:szCs w:val="24"/>
        </w:rPr>
      </w:pPr>
    </w:p>
    <w:p w14:paraId="10C4457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aStarAlgo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start_node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stop_node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6E51F1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open_set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Set of nodes to be evaluated</w:t>
      </w:r>
    </w:p>
    <w:p w14:paraId="13826E0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closed_set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Set of nodes already evaluated</w:t>
      </w:r>
    </w:p>
    <w:p w14:paraId="51A2DBA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g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Dictionary to store the distance from the start node</w:t>
      </w:r>
    </w:p>
    <w:p w14:paraId="7E11E23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parents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{}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Dictionary to store the parent of each node</w:t>
      </w:r>
    </w:p>
    <w:p w14:paraId="7E0EE3C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0316E5F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The distance from the start node to itself is zero</w:t>
      </w:r>
    </w:p>
    <w:p w14:paraId="56EA85C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</w:p>
    <w:p w14:paraId="5C51FA2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The start node has no parent (it is the root)</w:t>
      </w:r>
    </w:p>
    <w:p w14:paraId="45DC0FA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parents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start_node</w:t>
      </w:r>
    </w:p>
    <w:p w14:paraId="755096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3A3A44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open_set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5B69E28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n =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</w:p>
    <w:p w14:paraId="1BE5DC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B79AA4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Node with the lowest f() = g + heuristic() value is chosen</w:t>
      </w:r>
    </w:p>
    <w:p w14:paraId="5569D02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open_set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460D9F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heuristic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&lt;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heuristic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6ACF4AE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n = v</w:t>
      </w:r>
    </w:p>
    <w:p w14:paraId="25B876E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2342EA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Print current node being evaluated, heuristic value and the sets</w:t>
      </w:r>
    </w:p>
    <w:p w14:paraId="391EDC2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"\nEvaluating node: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(g: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, h: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heuristic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, f: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heuristic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)"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29A57A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"Open Set: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open_set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CA02E9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"Closed Set: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closed_set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810F8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CDF8FE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If the goal is reached or no more nodes can be explored</w:t>
      </w:r>
    </w:p>
    <w:p w14:paraId="5ADF6A1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 == stop_node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EDECC2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path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</w:p>
    <w:p w14:paraId="5E4205C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while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parents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!= 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3D13EB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path.append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38F47D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n = parents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76EBF6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path.append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start_node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715FDF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path.reverse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Reverse the path to get from start to goal</w:t>
      </w:r>
    </w:p>
    <w:p w14:paraId="4690FA3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'Path found: {}'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format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31EE722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path</w:t>
      </w:r>
    </w:p>
    <w:p w14:paraId="2F4702E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3A13C2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Explore neighbors of the current node</w:t>
      </w:r>
    </w:p>
    <w:p w14:paraId="06402E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"Exploring neighbors of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DBD27F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weight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get_neighbors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2EE1374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h_m = heuristic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Heuristic value of the neighbor</w:t>
      </w:r>
    </w:p>
    <w:p w14:paraId="43466BD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  Neighbor: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with weight: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weight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and h(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):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h_m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C7577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D76698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open_set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closed_set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575FD01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open_set.add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4A9CC9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parents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n</w:t>
      </w:r>
    </w:p>
    <w:p w14:paraId="4260142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weight</w:t>
      </w:r>
    </w:p>
    <w:p w14:paraId="520525A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  Added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to open set with g(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)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and f(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)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h_m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228034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1AA178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&gt;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weight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91A020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   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weight</w:t>
      </w:r>
    </w:p>
    <w:p w14:paraId="01BF11D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    parents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n</w:t>
      </w:r>
    </w:p>
    <w:p w14:paraId="32A183F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closed_set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3F8D3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        closed_set.remove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24726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            open_set.add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4D289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"  Updated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to have a shorter path with g(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)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 and f(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)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+ h_m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C0DB5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81BBC9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open_set.remove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9D797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closed_set.add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A7B16B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B22742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'Path does not exist!'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B442CF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</w:p>
    <w:p w14:paraId="66AD00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FB9389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Function to return neighbors and their distances</w:t>
      </w:r>
    </w:p>
    <w:p w14:paraId="08E1177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get_neighbors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0F76E2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Graph_nodes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CC8B11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Graph_nodes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7739275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</w:p>
    <w:p w14:paraId="6368D9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51D5C5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Heuristic function for each node (Manhattan or other heuristic values)</w:t>
      </w:r>
    </w:p>
    <w:p w14:paraId="388E309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heuristic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57BCD3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H_dist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</w:p>
    <w:p w14:paraId="2C5C5FC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4616D6C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6600D19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522AC74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270F7D9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68A27FF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1A0A20A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</w:p>
    <w:p w14:paraId="6699D25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H_dist.get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DF1D0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945999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Graph representation (node -&gt; list of (neighbor, weight))</w:t>
      </w:r>
    </w:p>
    <w:p w14:paraId="73360AC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Graph_nodes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</w:p>
    <w:p w14:paraId="068B505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)],</w:t>
      </w:r>
    </w:p>
    <w:p w14:paraId="0C4C52E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)],</w:t>
      </w:r>
    </w:p>
    <w:p w14:paraId="1A188F7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)],</w:t>
      </w:r>
    </w:p>
    <w:p w14:paraId="7449139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)],</w:t>
      </w:r>
    </w:p>
    <w:p w14:paraId="4CB88C4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)],</w:t>
      </w:r>
    </w:p>
    <w:p w14:paraId="6DFF057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</w:p>
    <w:p w14:paraId="133E18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61DA43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Run the algorithm</w:t>
      </w:r>
    </w:p>
    <w:p w14:paraId="086A1D8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aStarAlgo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AFCAE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875A1A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237C6A6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Evaluating node: S (g: 0, h: 5, f: 5)</w:t>
      </w:r>
    </w:p>
    <w:p w14:paraId="1E96C562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Open Set: {'S'}</w:t>
      </w:r>
    </w:p>
    <w:p w14:paraId="5F6C982A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Closed Set: set()</w:t>
      </w:r>
    </w:p>
    <w:p w14:paraId="174FEBB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Exploring neighbors of S:</w:t>
      </w:r>
    </w:p>
    <w:p w14:paraId="7BE4B0C9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A with weight: 1 and h(A): 3</w:t>
      </w:r>
    </w:p>
    <w:p w14:paraId="04A728DA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Added A to open set with g(A) = 1 and f(A) = 4</w:t>
      </w:r>
    </w:p>
    <w:p w14:paraId="203BBC16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G with weight: 10 and h(G): 0</w:t>
      </w:r>
    </w:p>
    <w:p w14:paraId="1D0AD238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Added G to open set with g(G) = 10 and f(G) = 10</w:t>
      </w:r>
    </w:p>
    <w:p w14:paraId="58E6D0E9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201EB47E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Evaluating node: A (g: 1, h: 3, f: 4)</w:t>
      </w:r>
    </w:p>
    <w:p w14:paraId="4A1F5B33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Open Set: {'G', 'A'}</w:t>
      </w:r>
    </w:p>
    <w:p w14:paraId="598F3176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Closed Set: {'S'}</w:t>
      </w:r>
    </w:p>
    <w:p w14:paraId="0749946F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Exploring neighbors of A:</w:t>
      </w:r>
    </w:p>
    <w:p w14:paraId="3F70E666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B with weight: 2 and h(B): 4</w:t>
      </w:r>
    </w:p>
    <w:p w14:paraId="2457579E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Added B to open set with g(B) = 3 and f(B) = 7</w:t>
      </w:r>
    </w:p>
    <w:p w14:paraId="3C6E840F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C with weight: 1 and h(C): 2</w:t>
      </w:r>
    </w:p>
    <w:p w14:paraId="662B09FE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Added C to open set with g(C) = 2 and f(C) = 4</w:t>
      </w:r>
    </w:p>
    <w:p w14:paraId="5003352A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34ECC183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Evaluating node: C (g: 2, h: 2, f: 4)</w:t>
      </w:r>
    </w:p>
    <w:p w14:paraId="77A1476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Open Set: {'B', 'G', 'C'}</w:t>
      </w:r>
    </w:p>
    <w:p w14:paraId="331D9B48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Closed Set: {'S', 'A'}</w:t>
      </w:r>
    </w:p>
    <w:p w14:paraId="48098EE8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Exploring neighbors of C:</w:t>
      </w:r>
    </w:p>
    <w:p w14:paraId="117FF660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D with weight: 3 and h(D): 6</w:t>
      </w:r>
    </w:p>
    <w:p w14:paraId="670CBA1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Added D to open set with g(D) = 5 and f(D) = 11</w:t>
      </w:r>
    </w:p>
    <w:p w14:paraId="71E9BDF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 Neighbor: G with weight: 4 and h(G): 0</w:t>
      </w:r>
    </w:p>
    <w:p w14:paraId="5CE71B9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47F46DAC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Evaluating node: G (g: 6, h: 0, f: 6)</w:t>
      </w:r>
    </w:p>
    <w:p w14:paraId="07326D95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Open Set: {'B', 'G', 'D'}</w:t>
      </w:r>
    </w:p>
    <w:p w14:paraId="0DE90B14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Closed Set: {'C', 'S', 'A'}</w:t>
      </w:r>
    </w:p>
    <w:p w14:paraId="4D661611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color w:val="E3E3E3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Path found: ['S', 'A', 'C', 'G']</w:t>
      </w:r>
    </w:p>
    <w:p w14:paraId="112DC89D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rPr>
          <w:rFonts w:hint="default" w:ascii="Times New Roman" w:hAnsi="Times New Roman" w:eastAsia="monospace" w:cs="Times New Roman"/>
          <w:color w:val="E3E3E3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['S', 'A', 'C', 'G']</w:t>
      </w:r>
    </w:p>
    <w:p w14:paraId="4B82B1BC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4D97C4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A82A0C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WEEK3)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Travelling Salesman Problem Implementaion using Python</w:t>
      </w:r>
    </w:p>
    <w:p w14:paraId="5B13DC8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95106C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sys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maxsize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Import maxsize to represent an infinitely large value (for comparison)</w:t>
      </w:r>
    </w:p>
    <w:p w14:paraId="70A5331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itertools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permutations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Import permutations to generate all possible orders of cities</w:t>
      </w:r>
    </w:p>
    <w:p w14:paraId="0936A6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64BB28F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v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Number of cities (vertices), here v = 4 (cities labeled 0, 1, 2, 3)</w:t>
      </w:r>
    </w:p>
    <w:p w14:paraId="51BB07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8A0755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Function to find the shortest path for the Traveling Salesman Problem</w:t>
      </w:r>
    </w:p>
    <w:p w14:paraId="109EA45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travellingSalesmanProblem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graph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2A6138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vertex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List to store all cities excluding the start city 's'</w:t>
      </w:r>
    </w:p>
    <w:p w14:paraId="540F75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005C30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Loop through all the cities and add those that are not the starting city 's'</w:t>
      </w:r>
    </w:p>
    <w:p w14:paraId="53CC645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60D6B8E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!= 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231541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vertex.append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city i to the list 'vertex' if it's not the start city</w:t>
      </w:r>
    </w:p>
    <w:p w14:paraId="574B230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C174D4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Initialize min_path to a very large value (infinity), so it can be updated with valid paths</w:t>
      </w:r>
    </w:p>
    <w:p w14:paraId="1915F94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min_path = maxsize</w:t>
      </w:r>
    </w:p>
    <w:p w14:paraId="79267C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34DB6F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Generate all possible permutations of the cities in 'vertex'</w:t>
      </w:r>
    </w:p>
    <w:p w14:paraId="6C2041F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This will give all possible orders of visiting the cities</w:t>
      </w:r>
    </w:p>
    <w:p w14:paraId="29AB9D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next_permutation = permutations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vertex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D2CC1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C2937F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Iterate through each permutation of cities</w:t>
      </w:r>
    </w:p>
    <w:p w14:paraId="62AAF65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next_permutation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B1E74E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current_pathweight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Initialize the total distance of the current path</w:t>
      </w:r>
    </w:p>
    <w:p w14:paraId="3CE18A4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k = s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Start at the initial city (starting city is 's')</w:t>
      </w:r>
    </w:p>
    <w:p w14:paraId="576C1A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5699A5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Loop through the cities in the current permutation</w:t>
      </w:r>
    </w:p>
    <w:p w14:paraId="02DE3E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j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E251FF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current_pathweight +=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j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the distance from the current city 'k' to the next city 'j'</w:t>
      </w:r>
    </w:p>
    <w:p w14:paraId="30BA655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k = j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Update the current city to the next city</w:t>
      </w:r>
    </w:p>
    <w:p w14:paraId="5407E9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6D4670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After visiting all cities, add the distance to return to the starting city</w:t>
      </w:r>
    </w:p>
    <w:p w14:paraId="291F3F0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current_pathweight += 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 the distance from the last city back to the start city</w:t>
      </w:r>
    </w:p>
    <w:p w14:paraId="1ABD33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4594DF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Update min_path if the current path weight is smaller than the previous min_path</w:t>
      </w:r>
    </w:p>
    <w:p w14:paraId="021B3DA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min_path =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min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min_path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current_pathweight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B84D8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F09217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Return the shortest path found after evaluating all permutations</w:t>
      </w:r>
    </w:p>
    <w:p w14:paraId="69F8EA6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min_path</w:t>
      </w:r>
    </w:p>
    <w:p w14:paraId="17B5C8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9F56D4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Example graph where the value graph[i][j] represents the distance from city 'i' to city 'j'</w:t>
      </w:r>
    </w:p>
    <w:p w14:paraId="27C4409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graph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</w:p>
    <w:p w14:paraId="5C2765A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Distances from city 0 to others</w:t>
      </w:r>
    </w:p>
    <w:p w14:paraId="1586D6B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Distances from city 1 to others</w:t>
      </w:r>
    </w:p>
    <w:p w14:paraId="62D6B4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Distances from city 2 to others</w:t>
      </w:r>
    </w:p>
    <w:p w14:paraId="79DDEA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Distances from city 3 to others</w:t>
      </w:r>
    </w:p>
    <w:p w14:paraId="2D5F40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62BBEE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1138E8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s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Set the starting city (index 0, which is city 0)</w:t>
      </w:r>
    </w:p>
    <w:p w14:paraId="521F3A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09E35E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Call the function and print the result</w:t>
      </w:r>
    </w:p>
    <w:p w14:paraId="7A8022E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travellingSalesmanProblem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graph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Output: 80</w:t>
      </w:r>
    </w:p>
    <w:p w14:paraId="2664632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9314F4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62207259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80</w:t>
      </w:r>
    </w:p>
    <w:p w14:paraId="3CF75C16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0F45E738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WEEK3)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Graph Coloring Problem Implementaion using Python</w:t>
      </w:r>
    </w:p>
    <w:p w14:paraId="32C43C5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6F2DF49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Graph Coloring Problem</w:t>
      </w:r>
    </w:p>
    <w:p w14:paraId="7864179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colors=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'Red'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'Blue'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'Green'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CD1C5B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1301B9A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{}</w:t>
      </w:r>
    </w:p>
    <w:p w14:paraId="2EE68D7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2E003EB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6C4D3A0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0DAB610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4AFC46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146ED00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colors_of_states=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{}</w:t>
      </w:r>
    </w:p>
    <w:p w14:paraId="21CC9C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AA00DB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promising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color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#d,green</w:t>
      </w:r>
    </w:p>
    <w:p w14:paraId="0A00802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neighbor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neighbors.get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#c,b,a</w:t>
      </w:r>
    </w:p>
    <w:p w14:paraId="55781D1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color_of_neighbor=colors_of_states.get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neighbor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#blue</w:t>
      </w:r>
    </w:p>
    <w:p w14:paraId="1D5BE7B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color_of_neighbor==color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#b==b</w:t>
      </w:r>
    </w:p>
    <w:p w14:paraId="21007EE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</w:p>
    <w:p w14:paraId="2CE5CEE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</w:p>
    <w:p w14:paraId="3C77DE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1FA3EE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get_color_for_state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</w:t>
      </w:r>
    </w:p>
    <w:p w14:paraId="7FFF37D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#Red,Blue,Green</w:t>
      </w:r>
    </w:p>
    <w:p w14:paraId="7C1CC05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promising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#d,Red</w:t>
      </w:r>
    </w:p>
    <w:p w14:paraId="779729C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</w:t>
      </w:r>
    </w:p>
    <w:p w14:paraId="273833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4DAD79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main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288D2E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state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#c,d</w:t>
      </w:r>
    </w:p>
    <w:p w14:paraId="423A1D3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colors_of_states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=get_color_for_state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#a:Red,b:blue,c:blue,d:green</w:t>
      </w:r>
    </w:p>
    <w:p w14:paraId="207AFC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141A12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colors_of_states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A6634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71EAC2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782A5A29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65390EC2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OUTPUT:</w:t>
      </w:r>
    </w:p>
    <w:p w14:paraId="65D77C58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0BC46481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FC48781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{'a': 'Red', 'b': 'Blue', 'c': 'Blue', 'd': 'Green'}</w:t>
      </w:r>
    </w:p>
    <w:p w14:paraId="0221FE48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0490907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4D46FFD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4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Implementation of Knowledge Representation</w:t>
      </w:r>
    </w:p>
    <w:p w14:paraId="5971DC75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21137D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sympy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symbols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Implies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satisfiable</w:t>
      </w:r>
    </w:p>
    <w:p w14:paraId="3357526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28130A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Define propositional variables</w:t>
      </w:r>
    </w:p>
    <w:p w14:paraId="77911DB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Rain = symbols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'Rain'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B2EF5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Harry_Visited_Hagrid = symbols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'Harry_Visited_Hagrid'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406BA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Harry_Visited_Dumbledore = symbols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'Harry_Visited_Dumbledore'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2E87A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19888D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Define the logical expressions based on the given statements</w:t>
      </w:r>
    </w:p>
    <w:p w14:paraId="2F7ADBE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sentence_1 = Implies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Harry_Visited_Hagrid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0BD7A3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sentence_2 = Xor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Harry_Visited_Hagrid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Harry_Visited_Dumbledore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65B7AA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sentence_3 = Harry_Visited_Dumbledore</w:t>
      </w:r>
    </w:p>
    <w:p w14:paraId="6CF2CB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51276E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Combine the statements</w:t>
      </w:r>
    </w:p>
    <w:p w14:paraId="1C9FB5E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knowledge_base = sentence_1 &amp; sentence_2 &amp; sentence_3</w:t>
      </w:r>
    </w:p>
    <w:p w14:paraId="63A601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FC0877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#Finding the solution</w:t>
      </w:r>
    </w:p>
    <w:p w14:paraId="4983958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solution = satisfiable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knowledge_base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all_models=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E4F400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B124C2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#To print the output</w:t>
      </w:r>
    </w:p>
    <w:p w14:paraId="53DE1DC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model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solution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D020E6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model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]:</w:t>
      </w:r>
    </w:p>
    <w:p w14:paraId="48185B2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"It rained today."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0B343F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CD5A99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"There is no rain today."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C403E2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 xml:space="preserve"> </w:t>
      </w:r>
    </w:p>
    <w:p w14:paraId="4939C66C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OUTPUT:</w:t>
      </w:r>
    </w:p>
    <w:p w14:paraId="60AE5B4F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53814CD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It rained today.</w:t>
      </w:r>
    </w:p>
    <w:p w14:paraId="72B9CD8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4FC17204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4080B50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5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 Implementation of Bayesian Network.</w:t>
      </w:r>
    </w:p>
    <w:p w14:paraId="11FEFA2D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7133A36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#week5</w:t>
      </w:r>
    </w:p>
    <w:p w14:paraId="677792F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#Bayesian Network</w:t>
      </w:r>
    </w:p>
    <w:p w14:paraId="1C03D5A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Define conditional probability tables (CPTs)</w:t>
      </w:r>
    </w:p>
    <w:p w14:paraId="543371D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P_burglary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0.002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</w:t>
      </w:r>
    </w:p>
    <w:p w14:paraId="0D16EED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P_earthquake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0.001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</w:t>
      </w:r>
    </w:p>
    <w:p w14:paraId="60FF4A5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4978868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Probability of alarm given burglary and earthquake</w:t>
      </w:r>
    </w:p>
    <w:p w14:paraId="14DF783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P_alarm_given_burglary_and_earthquake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0.94</w:t>
      </w:r>
    </w:p>
    <w:p w14:paraId="4EA7A92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P_alarm_given_burglary_and_no_earthquake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0.95</w:t>
      </w:r>
    </w:p>
    <w:p w14:paraId="09B25D7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P_alarm_given_no_burglary_and_earthquake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0.31</w:t>
      </w:r>
    </w:p>
    <w:p w14:paraId="368F3B7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P_alarm_given_no_burglary_and_no_earthquake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0.001</w:t>
      </w:r>
    </w:p>
    <w:p w14:paraId="6CE2FA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2E34DB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Probability of David calling given alarm</w:t>
      </w:r>
    </w:p>
    <w:p w14:paraId="2AE93FA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P_david_calls_given_alarm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0.91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</w:t>
      </w:r>
    </w:p>
    <w:p w14:paraId="598EC5C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P_david_does_not_call_given_alarm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0.09</w:t>
      </w:r>
    </w:p>
    <w:p w14:paraId="73D65FB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P_david_calls_given_no_alarm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0.05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</w:t>
      </w:r>
    </w:p>
    <w:p w14:paraId="734F7E8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P_david_does_not_call_given_no_alarm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0.95</w:t>
      </w:r>
    </w:p>
    <w:p w14:paraId="201D7F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C8DC33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Probability of Sophia calling given alarm</w:t>
      </w:r>
    </w:p>
    <w:p w14:paraId="388C57C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P_sophia_calls_given_alarm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0.75</w:t>
      </w:r>
    </w:p>
    <w:p w14:paraId="3E985D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P_sophia_does_not_call_given_alarm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0.25</w:t>
      </w:r>
    </w:p>
    <w:p w14:paraId="5EFBD88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P_sophia_calls_given_no_alarm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0.02</w:t>
      </w:r>
    </w:p>
    <w:p w14:paraId="371CFD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P_sophia_does_not_call_given_no_alarm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0.98</w:t>
      </w:r>
    </w:p>
    <w:p w14:paraId="335B3EA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74B4CD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Calculate joint probability</w:t>
      </w:r>
    </w:p>
    <w:p w14:paraId="1253DFF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joint_probability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alarm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burglary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earthquake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david_calls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sophia_calls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#(t,f,f,t,t)</w:t>
      </w:r>
    </w:p>
    <w:p w14:paraId="60D1B48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alarm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80EF3F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burglary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earthquake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F87DA4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P_alarm = P_alarm_given_burglary_and_earthquake</w:t>
      </w:r>
    </w:p>
    <w:p w14:paraId="7D9DAFF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burglary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ACE35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P_alarm = P_alarm_given_burglary_and_no_earthquake</w:t>
      </w:r>
    </w:p>
    <w:p w14:paraId="06921DC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earthquake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3E140E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P_alarm = P_alarm_given_no_burglary_and_earthquake</w:t>
      </w:r>
    </w:p>
    <w:p w14:paraId="07495CB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2C5C37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P_alarm = P_alarm_given_no_burglary_and_no_earthquake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#0.001</w:t>
      </w:r>
    </w:p>
    <w:p w14:paraId="0CD2784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243065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burglary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and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earthquake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E2A940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P_alarm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P_alarm_given_burglary_and_earthquake</w:t>
      </w:r>
    </w:p>
    <w:p w14:paraId="6A97D6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burglary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493D09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P_alarm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P_alarm_given_burglary_and_no_earthquake</w:t>
      </w:r>
    </w:p>
    <w:p w14:paraId="3071508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earthquake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F33CEB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P_alarm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P_alarm_given_no_burglary_and_earthquake</w:t>
      </w:r>
    </w:p>
    <w:p w14:paraId="60EA27E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7861E7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    P_alarm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P_alarm_given_no_burglary_and_no_earthquake</w:t>
      </w:r>
    </w:p>
    <w:p w14:paraId="7E4CAF2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A66A96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P_david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P_david_calls_given_alarm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david_calls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P_david_does_not_call_given_alarm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P_david_calls_given_no_alarm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david_calls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P_david_does_not_call_given_no_alarm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#0.91</w:t>
      </w:r>
    </w:p>
    <w:p w14:paraId="723F67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37CBCA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P_sophia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P_sophia_calls_given_alarm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sophia_calls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P_sophia_does_not_call_given_alarm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P_sophia_calls_given_no_alarm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sophia_calls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P_sophia_does_not_call_given_no_alarm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#0.75</w:t>
      </w:r>
    </w:p>
    <w:p w14:paraId="60A1AF8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EAA9C9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P_burglary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burglary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P_burglary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P_earthquake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earthquake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- P_earthquake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P_alarm * P_david * P_sophia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#0.75*0.91*0.001*0.998*0.999</w:t>
      </w:r>
    </w:p>
    <w:p w14:paraId="16BD26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8CCFF5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Calculate the probability for the given scenario</w:t>
      </w:r>
    </w:p>
    <w:p w14:paraId="3956049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result = joint_probability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</w:p>
    <w:p w14:paraId="5B41C27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alarm=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6F92F70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burglary=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6CB8026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earthquake=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488C07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david_calls=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</w:p>
    <w:p w14:paraId="1578122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sophia_calls=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</w:p>
    <w:p w14:paraId="11BAAEE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D62CA39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02A360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Print the result</w:t>
      </w:r>
    </w:p>
    <w:p w14:paraId="38ABEF1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f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 xml:space="preserve">'The probability that the alarm has sounded, there is neither a burglary nor an earthquake, and both David and Sophia called Harry is: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:.8f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BA226FB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41C0D24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0538694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OUTPUT:</w:t>
      </w:r>
    </w:p>
    <w:p w14:paraId="162C2813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9F36D92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The probability that the alarm has sounded, there is neither a burglary nor an earthquake, and both David and Sophia called Harry is: 0.00068045</w:t>
      </w:r>
    </w:p>
    <w:p w14:paraId="7B7321A1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0AEDA235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Week 6 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To implement Hidden Markov Model</w:t>
      </w:r>
    </w:p>
    <w:p w14:paraId="7AD07E38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4FFF0D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6168251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itertools</w:t>
      </w:r>
    </w:p>
    <w:p w14:paraId="54931CE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745FE51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65326B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Define state space and probabilities</w:t>
      </w:r>
    </w:p>
    <w:p w14:paraId="48731D9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states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'sleeping'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'eating'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'pooping'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00E1AA2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hidden_states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'healthy'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'sick'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53E5A01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pi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Initial state probabilities</w:t>
      </w:r>
    </w:p>
    <w:p w14:paraId="224EAC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5A88D8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Initial state distribution</w:t>
      </w:r>
    </w:p>
    <w:p w14:paraId="61BA9C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state_space = pd.Series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index=hidden_states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name=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'states'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39190A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"Initial Probabilities:\n"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state_space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97E69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164F7A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Transition probabilities (hidden -&gt; hidden)</w:t>
      </w:r>
    </w:p>
    <w:p w14:paraId="3FE4C02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a_df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columns=hidden_states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index=hidden_states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F56070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'healthy'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0.7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701361A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'sick'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0.6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2A78001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"Transition Probabilities:\n"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1A2F3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B4DAE1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Emission probabilities (hidden -&gt; observable)</w:t>
      </w:r>
    </w:p>
    <w:p w14:paraId="6777B77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b_df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columns=states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index=hidden_states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E64076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'healthy'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0.6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020A31B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'sick'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533ECCA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"Emission Probabilities:\n"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8AE2C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68A5DD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Forward algorithm: Total probability of observation sequence</w:t>
      </w:r>
    </w:p>
    <w:p w14:paraId="0E70B95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forward_algorithm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a_df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b_df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pi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B923FA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total_prob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</w:p>
    <w:p w14:paraId="470228F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all_state_paths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itertools.product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repeat=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)))</w:t>
      </w:r>
    </w:p>
    <w:p w14:paraId="319852F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D8D8A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path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all_state_paths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3E9A4C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prob = pi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hidden_states.index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]]</w:t>
      </w:r>
    </w:p>
    <w:p w14:paraId="531FD57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)):</w:t>
      </w:r>
    </w:p>
    <w:p w14:paraId="0FA2415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prev_state = 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t -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594A9A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curr_state = 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6E54949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prob *= a_df.loc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prev_state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curr_state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curr_state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]]</w:t>
      </w:r>
    </w:p>
    <w:p w14:paraId="2E63A74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total_prob += prob</w:t>
      </w:r>
    </w:p>
    <w:p w14:paraId="1F855D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417724A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total_prob</w:t>
      </w:r>
    </w:p>
    <w:p w14:paraId="0F54D6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B6BD5B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Viterbi algorithm: Most likely hidden state sequence</w:t>
      </w:r>
    </w:p>
    <w:p w14:paraId="432D66F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viterbi_algorithm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a_df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b_df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pi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717F22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max_prob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</w:p>
    <w:p w14:paraId="5DB2C1B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best_path =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</w:p>
    <w:p w14:paraId="5BFDA1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all_state_paths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itertools.product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repeat=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)))</w:t>
      </w:r>
    </w:p>
    <w:p w14:paraId="3E7174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63CFAA8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path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all_state_paths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5A46A88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prob = pi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hidden_states.index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]]</w:t>
      </w:r>
    </w:p>
    <w:p w14:paraId="24699C7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)):</w:t>
      </w:r>
    </w:p>
    <w:p w14:paraId="68899C2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prev_state = 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t -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BF1D9C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curr_state = 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59635F0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prob *= a_df.loc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prev_state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curr_state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b_df.loc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curr_state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obs_seq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]]</w:t>
      </w:r>
    </w:p>
    <w:p w14:paraId="552342E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prob &gt; max_prob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1B55B0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max_prob = prob</w:t>
      </w:r>
    </w:p>
    <w:p w14:paraId="1B2F0C9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     best_path = path</w:t>
      </w:r>
    </w:p>
    <w:p w14:paraId="38D9E4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8918E8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max_prob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best_path</w:t>
      </w:r>
    </w:p>
    <w:p w14:paraId="45C3B3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AE67E3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Example observation sequence</w:t>
      </w:r>
    </w:p>
    <w:p w14:paraId="2D3E561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obsq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'sleeping'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'eating'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'sleeping'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71DC3F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9BD528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Run and print</w:t>
      </w:r>
    </w:p>
    <w:p w14:paraId="6BA7EE6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"Forward (total probability):"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forward_algorithm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3DBE1A9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v_prob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v_path = viterbi_algorithm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obsq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b_df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hidden_states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53A6B3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"Viterbi (most probable state path):"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v_path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CAA734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"Viterbi probability:"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v_prob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97C41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90D91D6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OUTPUT:</w:t>
      </w:r>
    </w:p>
    <w:p w14:paraId="093F691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1D2B4F5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49850" cy="3048000"/>
            <wp:effectExtent l="0" t="0" r="635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3E34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21941F8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607BD33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44170E44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294BCA9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07A8C4D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AE61DE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8CDE9F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621620F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6E42AF1D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A2378FC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 xml:space="preserve">Week 7 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)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To implement Regression algorithm</w:t>
      </w:r>
    </w:p>
    <w:p w14:paraId="51BFA123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51B5193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Importing the libraries</w:t>
      </w:r>
    </w:p>
    <w:p w14:paraId="53BEB82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049903A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1B976CF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matplotlib.pyplot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plt</w:t>
      </w:r>
    </w:p>
    <w:p w14:paraId="36C66A8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086DFCB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Importing the dataset</w:t>
      </w:r>
    </w:p>
    <w:p w14:paraId="6DA956E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dataset = pd.read_csv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'/salary_data.csv'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8B7E1C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dataset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4A09652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0CD80678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673350" cy="4146550"/>
            <wp:effectExtent l="0" t="0" r="635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9007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2E780534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849B6A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data preprocessing</w:t>
      </w:r>
    </w:p>
    <w:p w14:paraId="5A1B55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 = dataset.iloc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[:,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-1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.values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#independent variable array</w:t>
      </w:r>
    </w:p>
    <w:p w14:paraId="2ECF892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 = dataset.iloc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[:,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.values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#dependent variable vector</w:t>
      </w:r>
    </w:p>
    <w:p w14:paraId="1E85306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Splitting the dataset into the Training set and Test set</w:t>
      </w:r>
    </w:p>
    <w:p w14:paraId="4C3DF9B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sklearn.model_selection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train_test_split</w:t>
      </w:r>
    </w:p>
    <w:p w14:paraId="1968AD3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y_test = train_test_split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test_size=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random_state=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2876B9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fitting the regression model</w:t>
      </w:r>
    </w:p>
    <w:p w14:paraId="025754A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sklearn.linear_model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LinearRegression</w:t>
      </w:r>
    </w:p>
    <w:p w14:paraId="457E20C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regressor = LinearRegression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230DD92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regressor.fit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#actually produces the linear eqn for the data</w:t>
      </w:r>
    </w:p>
    <w:p w14:paraId="3B4F91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predicting the test set results</w:t>
      </w:r>
    </w:p>
    <w:p w14:paraId="6A08B7C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 = regressor.predict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D80367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30AB75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</w:p>
    <w:p w14:paraId="0BFF4CDD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26A07AF2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668438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2082165"/>
            <wp:effectExtent l="0" t="0" r="0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607F">
      <w:pPr>
        <w:rPr>
          <w:rFonts w:hint="default" w:ascii="Times New Roman" w:hAnsi="Times New Roman" w:cs="Times New Roman"/>
          <w:sz w:val="24"/>
          <w:szCs w:val="24"/>
        </w:rPr>
      </w:pPr>
    </w:p>
    <w:p w14:paraId="5676C9BC">
      <w:pPr>
        <w:rPr>
          <w:rFonts w:hint="default" w:ascii="Times New Roman" w:hAnsi="Times New Roman" w:cs="Times New Roman"/>
          <w:sz w:val="24"/>
          <w:szCs w:val="24"/>
        </w:rPr>
      </w:pPr>
    </w:p>
    <w:p w14:paraId="182C8C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visualizing the results</w:t>
      </w:r>
    </w:p>
    <w:p w14:paraId="5791F0C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#plot for the TRAIN</w:t>
      </w:r>
    </w:p>
    <w:p w14:paraId="5F43FB8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'red'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plotting the observation line</w:t>
      </w:r>
    </w:p>
    <w:p w14:paraId="7962FD0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regressor.predict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'blue'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plotting the regression line</w:t>
      </w:r>
    </w:p>
    <w:p w14:paraId="5B5CA3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"Salary vs Experience (Training set)"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stating the title of the graph</w:t>
      </w:r>
    </w:p>
    <w:p w14:paraId="018CB46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plt.xlabel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"Years of experience"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adding the name of x-axis</w:t>
      </w:r>
    </w:p>
    <w:p w14:paraId="76763D1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plt.ylabel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"Salaries"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adding the name of y-axis</w:t>
      </w:r>
    </w:p>
    <w:p w14:paraId="449F7B5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plt.show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specifies end of graph</w:t>
      </w:r>
    </w:p>
    <w:p w14:paraId="1C472DC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FC8AF0C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5686425" cy="4333875"/>
            <wp:effectExtent l="0" t="0" r="3175" b="9525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B115B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341A41E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3423CD7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B72587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2F6B0E47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2312F26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8FDA6D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#plot for the TEST</w:t>
      </w:r>
    </w:p>
    <w:p w14:paraId="521E73E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'red'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9D0783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regressor.predict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color=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'blue'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plotting the regression line</w:t>
      </w:r>
    </w:p>
    <w:p w14:paraId="4FDFA6B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"Salary vs Experience (Testing set)"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stating the title of the graph</w:t>
      </w:r>
    </w:p>
    <w:p w14:paraId="7959E1B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plt.xlabel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"Years of experience"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adding the name of x-axis</w:t>
      </w:r>
    </w:p>
    <w:p w14:paraId="509A8C6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plt.ylabel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"Salaries"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adding the name of y-axis</w:t>
      </w:r>
    </w:p>
    <w:p w14:paraId="1753770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plt.show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specifies end of graph</w:t>
      </w:r>
    </w:p>
    <w:p w14:paraId="57F1C15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28CFECE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5686425" cy="4333875"/>
            <wp:effectExtent l="0" t="0" r="3175" b="952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5E4C5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70FF248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3870540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39421ED4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8 To implement decision tree based ID3 algorithm</w:t>
      </w:r>
    </w:p>
    <w:p w14:paraId="08DFAD9F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4E28951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#Import Play Tennis Data</w:t>
      </w:r>
    </w:p>
    <w:p w14:paraId="209D1CA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244B061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df=pd.read_csv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"/content/PlayTennis.csv"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A9D478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C2CCEDC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576F9DD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46600" cy="25908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32C5">
      <w:pPr>
        <w:rPr>
          <w:rFonts w:hint="default" w:ascii="Times New Roman" w:hAnsi="Times New Roman" w:cs="Times New Roman"/>
          <w:sz w:val="24"/>
          <w:szCs w:val="24"/>
        </w:rPr>
      </w:pPr>
    </w:p>
    <w:p w14:paraId="5107C5C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#Function to calculate the entropy of probaility of observations</w:t>
      </w:r>
    </w:p>
    <w:p w14:paraId="59164B6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-p*log2*p</w:t>
      </w:r>
    </w:p>
    <w:p w14:paraId="244F025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entropy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probs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10531D6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math</w:t>
      </w:r>
    </w:p>
    <w:p w14:paraId="7D6C05E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sum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-prob*math.log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prob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prob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probs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DCAA2A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#Function to calulate the entropy of the given Data Sets/List with respect to target attributes</w:t>
      </w:r>
    </w:p>
    <w:p w14:paraId="3502D4D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entropy_of_list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a_list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5F530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collections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Counter</w:t>
      </w:r>
    </w:p>
    <w:p w14:paraId="21BDA2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cnt = Counter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x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a_list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Counter calculates the propotion of class</w:t>
      </w:r>
    </w:p>
    <w:p w14:paraId="685DA1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B09545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num_instances 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a_list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A1AE4E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probs=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x/num_instances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cnt.values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()]</w:t>
      </w:r>
    </w:p>
    <w:p w14:paraId="71D3A2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num_instances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143D1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probs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ACF06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entropy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probs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8D3B6E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total_entropy= entropy_of_list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'Play Tennis'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</w:t>
      </w:r>
    </w:p>
    <w:p w14:paraId="1A04226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total_entropy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7B5266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Output</w:t>
      </w:r>
    </w:p>
    <w:p w14:paraId="1C501D1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Counter({'Yes': 9, 'No': 5}) 14 [0.35714285714285715, 0.6428571428571429] 0.9402859586706309</w:t>
      </w:r>
    </w:p>
    <w:p w14:paraId="7A0A6F1E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7F58B07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information_gain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split_attribute_name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trace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55C339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df_split =df.groupby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split_attribute_name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9DFC13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df_split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FA9600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group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df_split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2112831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520210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"Group"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group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B33F0C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nobs=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df.index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*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1.0</w:t>
      </w:r>
    </w:p>
    <w:p w14:paraId="1737F84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72CE29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"NOBS"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92B047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df_agg_ent=df_split.agg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entropy_of_list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lambda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/nobs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})[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20FE71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avg_info=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sum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df_agg_ent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'entropy_of_list'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df_agg_ent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'&lt;lambda_0&gt;'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</w:t>
      </w:r>
    </w:p>
    <w:p w14:paraId="2999779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old_entropy=entropy_of_list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</w:t>
      </w:r>
    </w:p>
    <w:p w14:paraId="63BACF2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old_entropy-avg_info</w:t>
      </w:r>
    </w:p>
    <w:p w14:paraId="5D94FE5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id3DT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default_class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87A9C7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collections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Counter</w:t>
      </w:r>
    </w:p>
    <w:p w14:paraId="03CF648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cnt = Counter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x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</w:t>
      </w:r>
    </w:p>
    <w:p w14:paraId="049DC79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A8B224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next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5AA63CC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df.empty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not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51966E7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default_class</w:t>
      </w:r>
    </w:p>
    <w:p w14:paraId="1F2FE1F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367BB43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default_class 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max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cnt.keys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())</w:t>
      </w:r>
    </w:p>
    <w:p w14:paraId="5E0AD09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#print("attributes_names:",attribute_names)</w:t>
      </w:r>
    </w:p>
    <w:p w14:paraId="0C7BD58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gainz=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information_gain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3AE3636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index_of_max=gainz.index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max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gainz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7CC979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best_attr=attribute_names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index_of_max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0F3C9CC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tree=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best_attr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:{}}</w:t>
      </w:r>
    </w:p>
    <w:p w14:paraId="4177C13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remaining_attributes_names=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i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attribute_names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!= best_attr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35D6F8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attr_val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data_subset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df.groupby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best_attr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113BC1A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subtree=id3DT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data_subset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target_attribute_name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remaining_attributes_names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default_class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5AAD44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best_attr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attr_val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=subtree</w:t>
      </w:r>
    </w:p>
    <w:p w14:paraId="313A8D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tree</w:t>
      </w:r>
    </w:p>
    <w:p w14:paraId="5264BD70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00E100AE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42F9FE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Predicting Attributes</w:t>
      </w:r>
    </w:p>
    <w:p w14:paraId="163F93C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attribute_names =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list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E39750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"List of Attributes:"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D82757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attribute_names.remove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'Play Tennis'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#Remove the class attribute</w:t>
      </w:r>
    </w:p>
    <w:p w14:paraId="32CD1D8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"Predicting Attributes:"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28A0E7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238CDD89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5FA817E7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E3E3E3"/>
          <w:spacing w:val="0"/>
          <w:sz w:val="24"/>
          <w:szCs w:val="24"/>
          <w:shd w:val="clear" w:fill="383838"/>
          <w:lang w:val="en-US"/>
        </w:rPr>
        <w:t>O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ut put</w:t>
      </w:r>
    </w:p>
    <w:p w14:paraId="3523B753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61ADAFBB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List of Attributes: ['Outlook', 'Temperature', 'Humidity', 'Wind', 'Play Tennis'] Predicting Attributes: ['Outlook', 'Temperature', 'Humidity', 'Wind']</w:t>
      </w:r>
    </w:p>
    <w:p w14:paraId="62A00025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2260F09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pprint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pprint</w:t>
      </w:r>
    </w:p>
    <w:p w14:paraId="60438FF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tree= id3DT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'Play Tennis'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1B773A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"The Resultant Decision Tree is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FDD1ED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DAA89F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next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4DA2C70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"Best Attribute: 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69D218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"Tree Keys\n 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.keys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())</w:t>
      </w:r>
    </w:p>
    <w:p w14:paraId="0C93E8EB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1727408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E3E3E3"/>
          <w:spacing w:val="0"/>
          <w:sz w:val="24"/>
          <w:szCs w:val="24"/>
          <w:shd w:val="clear" w:fill="383838"/>
          <w:lang w:val="en-US"/>
        </w:rPr>
        <w:t>O</w:t>
      </w: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utput:</w:t>
      </w:r>
    </w:p>
    <w:p w14:paraId="5AA57CB7">
      <w:pP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455F618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4787265"/>
            <wp:effectExtent l="0" t="0" r="10795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8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FB68">
      <w:pPr>
        <w:rPr>
          <w:rFonts w:hint="default" w:ascii="Times New Roman" w:hAnsi="Times New Roman" w:cs="Times New Roman"/>
          <w:sz w:val="24"/>
          <w:szCs w:val="24"/>
        </w:rPr>
      </w:pPr>
    </w:p>
    <w:p w14:paraId="1955EDF4">
      <w:pPr>
        <w:rPr>
          <w:rFonts w:hint="default" w:ascii="Times New Roman" w:hAnsi="Times New Roman" w:cs="Times New Roman"/>
          <w:sz w:val="24"/>
          <w:szCs w:val="24"/>
        </w:rPr>
      </w:pPr>
    </w:p>
    <w:p w14:paraId="4C5651AF">
      <w:pPr>
        <w:rPr>
          <w:rFonts w:hint="default" w:ascii="Times New Roman" w:hAnsi="Times New Roman" w:cs="Times New Roman"/>
          <w:sz w:val="24"/>
          <w:szCs w:val="24"/>
        </w:rPr>
      </w:pPr>
    </w:p>
    <w:p w14:paraId="1C4C8F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classify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instance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None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700AD13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attribute=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next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67BBC3D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"Key:"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tree.keys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())</w:t>
      </w:r>
    </w:p>
    <w:p w14:paraId="04F6836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"Attribute"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C5C53A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instance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.keys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():</w:t>
      </w:r>
    </w:p>
    <w:p w14:paraId="65C199F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result=tree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instance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]]</w:t>
      </w:r>
    </w:p>
    <w:p w14:paraId="41E99BA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"Instance Attribute:"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instance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"TreeKeys:"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attribute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.keys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())</w:t>
      </w:r>
    </w:p>
    <w:p w14:paraId="597D7C2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isinstance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4EBE2D5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classify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instance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9016BF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9D3F4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     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result</w:t>
      </w:r>
    </w:p>
    <w:p w14:paraId="5396B9A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0F4CB89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default</w:t>
      </w:r>
    </w:p>
    <w:p w14:paraId="53905B3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tree1=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{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'Outlook'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'Rain'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'Sunny'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'Temperature'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'Mild'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'Hot'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'Humidity'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'High'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'High'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'Wind'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'Weak'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'Weak'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]}</w:t>
      </w:r>
    </w:p>
    <w:p w14:paraId="79C0831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df2=pd.DataFrame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1BFB95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'Predicted'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=df2.apply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classify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axis=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args=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tree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'No'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1D14F5F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df2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2BDEE2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0DBCCD5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42364100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BD74C9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2350135"/>
            <wp:effectExtent l="0" t="0" r="635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6224">
      <w:pPr>
        <w:rPr>
          <w:rFonts w:hint="default" w:ascii="Times New Roman" w:hAnsi="Times New Roman" w:cs="Times New Roman"/>
          <w:sz w:val="24"/>
          <w:szCs w:val="24"/>
        </w:rPr>
      </w:pPr>
    </w:p>
    <w:p w14:paraId="1A5E81B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9 To implement K-Means Clustering algorithm</w:t>
      </w:r>
    </w:p>
    <w:p w14:paraId="3A3CF897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08AA876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matplotlib.pyplot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plt</w:t>
      </w:r>
    </w:p>
    <w:p w14:paraId="0394E1C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datasets</w:t>
      </w:r>
    </w:p>
    <w:p w14:paraId="0871CCC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sklearn.cluster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KMeans</w:t>
      </w:r>
    </w:p>
    <w:p w14:paraId="4C85595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sklearn.metrics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sm</w:t>
      </w:r>
    </w:p>
    <w:p w14:paraId="58683EA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44A2F6F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10AACEB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02E7BEC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 =datasets.load_iris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58FD8A0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X=pd.DataFrame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iris.data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59E835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X.columns=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265B64B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B5B20E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y=pd.DataFrame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C73AAB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y.columns=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'target'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C3910E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CAAF72F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39AA20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4768215"/>
            <wp:effectExtent l="0" t="0" r="10795" b="698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98D6">
      <w:pPr>
        <w:rPr>
          <w:rFonts w:hint="default" w:ascii="Times New Roman" w:hAnsi="Times New Roman" w:cs="Times New Roman"/>
          <w:sz w:val="24"/>
          <w:szCs w:val="24"/>
        </w:rPr>
      </w:pPr>
    </w:p>
    <w:p w14:paraId="27EE7DA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plt.figure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figsize=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7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0262EB8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colormap=np.array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'red'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'lime'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'black'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</w:t>
      </w:r>
    </w:p>
    <w:p w14:paraId="6392C8F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plt.subplot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16C5A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X.Sepal_Length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X.Sepal_Width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c=colormap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0B522F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7B40E4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plt.subplot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D25464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X.Petal_length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X.Petal_Width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c=colormap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E10471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52C04A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plt.show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382D221D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A51DB4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8E4CB9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DAF6A2A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316E4E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4A0AE4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904B56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B1BCD8A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6167755" cy="3608705"/>
            <wp:effectExtent l="0" t="0" r="4445" b="10795"/>
            <wp:docPr id="11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60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264AD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BC1597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odel=KMeans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n_clusters=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1BA991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model.fit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1C4B72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model.labels_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E1CD05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plt.subplot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AF70BA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X.Petal_length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X.Petal_Width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c=colormap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D61A17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'Real Classification'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7D35C2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plt.subplot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8E34D1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plt.scatter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X.Petal_length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X.Petal_Width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c=colormap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model.labels_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40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AF3C5C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plt.title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'KMEANS Classfication'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9C0F92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plt.show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1C4F7F6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'Accuracy'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EB3179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sm.accuracy_score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model.labels_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75B2F29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'Confusion_matrix'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B415BC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sm.confusion_matrix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model.labels_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09B5DF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'classification_report'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3C2009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sm.classification_report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model.labels_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0A709B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0D8BA35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5C2D7AD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Output:</w:t>
      </w:r>
    </w:p>
    <w:p w14:paraId="63CFD60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4739640"/>
            <wp:effectExtent l="0" t="0" r="10160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D427">
      <w:pPr>
        <w:rPr>
          <w:rFonts w:hint="default" w:ascii="Times New Roman" w:hAnsi="Times New Roman" w:cs="Times New Roman"/>
          <w:sz w:val="24"/>
          <w:szCs w:val="24"/>
        </w:rPr>
      </w:pPr>
    </w:p>
    <w:p w14:paraId="5A887E1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22800" cy="2952750"/>
            <wp:effectExtent l="0" t="0" r="0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3681">
      <w:pPr>
        <w:rPr>
          <w:rFonts w:hint="default" w:ascii="Times New Roman" w:hAnsi="Times New Roman" w:cs="Times New Roman"/>
          <w:sz w:val="24"/>
          <w:szCs w:val="24"/>
        </w:rPr>
      </w:pPr>
    </w:p>
    <w:p w14:paraId="7E82FAF2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10 To implement K-Nearest Neighbor algorithm (K-NN)</w:t>
      </w:r>
    </w:p>
    <w:p w14:paraId="2AFC358B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633FA62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sklearn.model_selection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train_test_split</w:t>
      </w:r>
    </w:p>
    <w:p w14:paraId="02D7B1D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sklearn.neighbors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KNeighborsClassifier</w:t>
      </w:r>
    </w:p>
    <w:p w14:paraId="38F1DBE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datasets</w:t>
      </w:r>
    </w:p>
    <w:p w14:paraId="359056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11B37D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3D7EE1EE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8EB4E1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 = datasets.load_iris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66C3F30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iris.data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D616DE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X.columns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43584A6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20326F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10365C4A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olor w:val="E3E3E3"/>
          <w:spacing w:val="0"/>
          <w:sz w:val="24"/>
          <w:szCs w:val="24"/>
          <w:shd w:val="clear" w:fill="383838"/>
          <w:lang w:val="en-US"/>
        </w:rPr>
        <w:t>O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utput:</w:t>
      </w:r>
    </w:p>
    <w:p w14:paraId="6972FC3D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7E9BB00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24400" cy="23622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44F6">
      <w:pPr>
        <w:rPr>
          <w:rFonts w:hint="default" w:ascii="Times New Roman" w:hAnsi="Times New Roman" w:cs="Times New Roman"/>
          <w:sz w:val="24"/>
          <w:szCs w:val="24"/>
        </w:rPr>
      </w:pPr>
    </w:p>
    <w:p w14:paraId="7EA11BFE">
      <w:pPr>
        <w:rPr>
          <w:rFonts w:hint="default" w:ascii="Times New Roman" w:hAnsi="Times New Roman" w:cs="Times New Roman"/>
          <w:sz w:val="24"/>
          <w:szCs w:val="24"/>
        </w:rPr>
      </w:pPr>
    </w:p>
    <w:p w14:paraId="6C5A3AD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C93758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y.columns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'Targets'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532C085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D2FD7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E55A9B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5CDBA9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120900" cy="2444750"/>
            <wp:effectExtent l="0" t="0" r="0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4E12">
      <w:pPr>
        <w:rPr>
          <w:rFonts w:hint="default" w:ascii="Times New Roman" w:hAnsi="Times New Roman" w:cs="Times New Roman"/>
          <w:sz w:val="24"/>
          <w:szCs w:val="24"/>
        </w:rPr>
      </w:pPr>
    </w:p>
    <w:p w14:paraId="15423F4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#Split the data into train and test samples</w:t>
      </w:r>
    </w:p>
    <w:p w14:paraId="360E0AC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 = train_test_split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iris.data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test_size=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69123A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"Dataset is split into training and testing..."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915BEB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"Size of training data and its label"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x_train.shape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y_train.shape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73B4AB6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"Size of testing data and its label"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x_test.shape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y_test.shape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ADC1D1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07B9E577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CDA8E85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ind w:right="1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Dataset is split into training and testing...</w:t>
      </w:r>
    </w:p>
    <w:p w14:paraId="5EB1B042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ind w:right="10"/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Size of training data and its label (135, 4) (135,)</w:t>
      </w:r>
    </w:p>
    <w:p w14:paraId="61C1D8F5">
      <w:pPr>
        <w:pStyle w:val="47"/>
        <w:keepNext w:val="0"/>
        <w:keepLines w:val="0"/>
        <w:widowControl/>
        <w:suppressLineNumbers w:val="0"/>
        <w:spacing w:before="0" w:beforeAutospacing="0" w:after="0" w:afterAutospacing="0"/>
        <w:ind w:right="10"/>
        <w:rPr>
          <w:rFonts w:hint="default" w:ascii="Times New Roman" w:hAnsi="Times New Roman" w:eastAsia="monospace" w:cs="Times New Roman"/>
          <w:color w:val="E3E3E3"/>
          <w:sz w:val="24"/>
          <w:szCs w:val="24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Size of testing data and its label (15, 4) (15,)</w:t>
      </w:r>
    </w:p>
    <w:p w14:paraId="6902914C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E0CA2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04495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 prints Label no. and their names</w:t>
      </w:r>
    </w:p>
    <w:p w14:paraId="3BD5955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)):</w:t>
      </w:r>
    </w:p>
    <w:p w14:paraId="261D844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"Label"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"-"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iris.target_names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]))</w:t>
      </w:r>
    </w:p>
    <w:p w14:paraId="1280EB9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#create object of KNN classifer</w:t>
      </w:r>
    </w:p>
    <w:p w14:paraId="1E85C6C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classifer = KNeighborsClassifier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n_neighbors=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017ADB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#perform Training</w:t>
      </w:r>
    </w:p>
    <w:p w14:paraId="7C8BC10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classifer.fit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#perform teating</w:t>
      </w:r>
    </w:p>
    <w:p w14:paraId="106A4FD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y_pred=classifer.predict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D91119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#Display the results</w:t>
      </w:r>
    </w:p>
    <w:p w14:paraId="024E03C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"Results of Classification using K-nn with K=3"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2EA7A2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r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len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)):</w:t>
      </w:r>
    </w:p>
    <w:p w14:paraId="7B3E6AF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sample:"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Actual-label:"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 predict-label:"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]))</w:t>
      </w:r>
    </w:p>
    <w:p w14:paraId="10DDA53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"Classification Accuracy :"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classifer.score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1E3281F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1C4BFF3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76F5A52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855595"/>
            <wp:effectExtent l="0" t="0" r="10795" b="190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5E7C">
      <w:pPr>
        <w:rPr>
          <w:rFonts w:hint="default" w:ascii="Times New Roman" w:hAnsi="Times New Roman" w:cs="Times New Roman"/>
          <w:sz w:val="24"/>
          <w:szCs w:val="24"/>
        </w:rPr>
      </w:pPr>
    </w:p>
    <w:p w14:paraId="388C511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sklearn.metrics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classification_report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confusion_matrix</w:t>
      </w:r>
    </w:p>
    <w:p w14:paraId="55ABD71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'Confusion Matrix'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4641F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confusion_matrix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41042D5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'Accuracy Ketrics'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E68BB9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classification_report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5105496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23A752A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76ABAB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0448321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79950" cy="2813050"/>
            <wp:effectExtent l="0" t="0" r="6350" b="63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CD3F">
      <w:pPr>
        <w:rPr>
          <w:rFonts w:hint="default" w:ascii="Times New Roman" w:hAnsi="Times New Roman" w:cs="Times New Roman"/>
          <w:sz w:val="24"/>
          <w:szCs w:val="24"/>
        </w:rPr>
      </w:pPr>
    </w:p>
    <w:p w14:paraId="6DFE8C71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11 To implement Back Propagation Algorithm</w:t>
      </w:r>
    </w:p>
    <w:p w14:paraId="461D9AC0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</w:pPr>
    </w:p>
    <w:p w14:paraId="6E63E6A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0F1034D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 = np.array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(([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9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#Hours Studied,Hours Slept</w:t>
      </w:r>
    </w:p>
    <w:p w14:paraId="7851052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y=np.array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(([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92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86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],[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89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#Test Score</w:t>
      </w:r>
    </w:p>
    <w:p w14:paraId="4C8FA41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6AF21C5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y=y/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100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#Max Test Score is 100</w:t>
      </w:r>
    </w:p>
    <w:p w14:paraId="71299B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F563EF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#Sigmoid Function</w:t>
      </w:r>
    </w:p>
    <w:p w14:paraId="7BE0D88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sigmoid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453B9E4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/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+ np.exp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-x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18F77C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515CC25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#Derivatives of Sigmoid function</w:t>
      </w:r>
    </w:p>
    <w:p w14:paraId="15C2765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69A5D7"/>
          <w:kern w:val="0"/>
          <w:sz w:val="24"/>
          <w:szCs w:val="24"/>
          <w:shd w:val="clear" w:fill="383838"/>
          <w:lang w:val="en-US" w:eastAsia="zh-CN" w:bidi="ar"/>
        </w:rPr>
        <w:t>def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derivatives_sigmoid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:</w:t>
      </w:r>
    </w:p>
    <w:p w14:paraId="64CCB3F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 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x*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-x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B4E912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#Variable initialization</w:t>
      </w:r>
    </w:p>
    <w:p w14:paraId="0BE098B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epoch=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10000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#Setting training iterations</w:t>
      </w:r>
    </w:p>
    <w:p w14:paraId="3DDB374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lr=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#Setting learning rate</w:t>
      </w:r>
    </w:p>
    <w:p w14:paraId="4A532E9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inputlayer_neurons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#number of features in data set</w:t>
      </w:r>
    </w:p>
    <w:p w14:paraId="559CA6E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hiddenlayers_neurons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#number of hidden layers neurons</w:t>
      </w:r>
    </w:p>
    <w:p w14:paraId="7DE9D45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output_neurons 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#number of neurons of output layer</w:t>
      </w:r>
    </w:p>
    <w:p w14:paraId="5BB0BB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FCBA06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#weight and bias initialization</w:t>
      </w:r>
    </w:p>
    <w:p w14:paraId="475D961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wh=np.random.uniform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size=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inputlayer_neurons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hiddenlayers_neurons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139E7BB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bias_hidden=np.random.uniform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size=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hiddenlayers_neurons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 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#bias matrix to the hidden layer</w:t>
      </w:r>
    </w:p>
    <w:p w14:paraId="32F057F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weight_hidden=np.random.uniform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size=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hiddenlayers_neurons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output_neurons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#weight matrix to the output layer</w:t>
      </w:r>
    </w:p>
    <w:p w14:paraId="235AB3F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bias_output=np.random.uniform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size=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output_neurons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#matrix to output layer</w:t>
      </w:r>
    </w:p>
    <w:p w14:paraId="350C07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135BBB22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i </w:t>
      </w:r>
      <w:r>
        <w:rPr>
          <w:rFonts w:hint="default" w:ascii="Times New Roman" w:hAnsi="Times New Roman" w:eastAsia="Consolas" w:cs="Times New Roman"/>
          <w:b w:val="0"/>
          <w:bCs w:val="0"/>
          <w:color w:val="82C6FF"/>
          <w:kern w:val="0"/>
          <w:sz w:val="24"/>
          <w:szCs w:val="24"/>
          <w:shd w:val="clear" w:fill="383838"/>
          <w:lang w:val="en-US" w:eastAsia="zh-CN" w:bidi="ar"/>
        </w:rPr>
        <w:t>in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range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epoch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):</w:t>
      </w:r>
    </w:p>
    <w:p w14:paraId="4E746D9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hinp1=np.dot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wh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10A5AF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hinp=hinp1+ bias_hidden</w:t>
      </w:r>
    </w:p>
    <w:p w14:paraId="31188FA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hlayer_activation = sigmoid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hinp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3B93A9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2C0092F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outinp1=np.dot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hlayer_activation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weight_hidden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49B107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outinp = outinp1+bias_output</w:t>
      </w:r>
    </w:p>
    <w:p w14:paraId="71BFADB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  output = sigmoid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outinp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92C96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387F5A9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EO = y-output</w:t>
      </w:r>
    </w:p>
    <w:p w14:paraId="0C53250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outgrad=derivatives_sigmoid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F4DC68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d_output = EO * outgrad</w:t>
      </w:r>
    </w:p>
    <w:p w14:paraId="76DF5A4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EH = d_output.dot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weight_hidden.T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C4C015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hiddengrad=derivatives_sigmoid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hlayer_activation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76AC12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d_hiddenlayer = EH * hiddengrad</w:t>
      </w:r>
    </w:p>
    <w:p w14:paraId="7604F92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776BF1B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weight_hidden += hlayer_activation.T.dot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d_output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lr</w:t>
      </w:r>
    </w:p>
    <w:p w14:paraId="710793E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bias_hidden += np.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sum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d_hiddenlayer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axis=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keepdims=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lr</w:t>
      </w:r>
    </w:p>
    <w:p w14:paraId="35CAB59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wh += X.T.dot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d_hiddenlayer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 lr</w:t>
      </w:r>
    </w:p>
    <w:p w14:paraId="2CAF9CD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bias_output += np.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sum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d_output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axis=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keepdims=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24"/>
          <w:szCs w:val="24"/>
          <w:shd w:val="clear" w:fill="383838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*lr</w:t>
      </w:r>
    </w:p>
    <w:p w14:paraId="2A2A6D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 w14:paraId="0E73228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"Input: \n"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7A8D97DA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"Actual Output: \n"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+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24"/>
          <w:szCs w:val="24"/>
          <w:shd w:val="clear" w:fill="383838"/>
          <w:lang w:val="en-US" w:eastAsia="zh-CN" w:bidi="ar"/>
        </w:rPr>
        <w:t>str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7583B1E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"Predicted Output: \n"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output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8DCA62E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462C364C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olor w:val="E3E3E3"/>
          <w:spacing w:val="0"/>
          <w:sz w:val="24"/>
          <w:szCs w:val="24"/>
          <w:shd w:val="clear" w:fill="383838"/>
          <w:lang w:val="en-US"/>
        </w:rPr>
        <w:t>O</w:t>
      </w: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  <w:t>utput:</w:t>
      </w:r>
    </w:p>
    <w:p w14:paraId="04162B6F">
      <w:pP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  <w:lang w:val="en-US"/>
        </w:rPr>
      </w:pPr>
    </w:p>
    <w:p w14:paraId="35C54FF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949450" cy="2159000"/>
            <wp:effectExtent l="0" t="0" r="635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50A5">
      <w:pPr>
        <w:rPr>
          <w:rFonts w:hint="default" w:ascii="Times New Roman" w:hAnsi="Times New Roman" w:cs="Times New Roman"/>
          <w:sz w:val="24"/>
          <w:szCs w:val="24"/>
        </w:rPr>
      </w:pPr>
    </w:p>
    <w:p w14:paraId="04B04986">
      <w:pPr>
        <w:rPr>
          <w:rFonts w:hint="default" w:ascii="Times New Roman" w:hAnsi="Times New Roman" w:cs="Times New Roman"/>
          <w:sz w:val="24"/>
          <w:szCs w:val="24"/>
        </w:rPr>
      </w:pPr>
    </w:p>
    <w:p w14:paraId="714F828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eastAsia="sans-serif" w:cs="Times New Roman"/>
          <w:i w:val="0"/>
          <w:iCs w:val="0"/>
          <w:caps w:val="0"/>
          <w:color w:val="E3E3E3"/>
          <w:spacing w:val="0"/>
          <w:sz w:val="24"/>
          <w:szCs w:val="24"/>
          <w:shd w:val="clear" w:fill="383838"/>
        </w:rPr>
        <w:t>Week 12 To implement Support Vector Machine</w:t>
      </w:r>
    </w:p>
    <w:p w14:paraId="02EF0EF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datasets</w:t>
      </w:r>
    </w:p>
    <w:p w14:paraId="7C515C3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pandas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pd</w:t>
      </w:r>
    </w:p>
    <w:p w14:paraId="6BC7A1A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numpy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as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np</w:t>
      </w:r>
    </w:p>
    <w:p w14:paraId="0162F44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</w:pPr>
    </w:p>
    <w:p w14:paraId="64B838D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</w:pPr>
    </w:p>
    <w:p w14:paraId="0B317EE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 = datasets.load_iris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6DAE3C4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 = datasets.load_iris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34718F95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iris.data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5AE6CCB9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X.columns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'Sepal_Width'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'Petal_Length'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'Petal_Width'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1C0CDC68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2667AB6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</w:pPr>
    </w:p>
    <w:p w14:paraId="4C3B172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</w:pPr>
    </w:p>
    <w:p w14:paraId="549A9B9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82C2B24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 = pd.DataFrame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990228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y.columns = 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[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'Targets'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]</w:t>
      </w:r>
    </w:p>
    <w:p w14:paraId="32FF2D3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9CEFF4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4C80FF1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#Split the data into train and test samples</w:t>
      </w:r>
    </w:p>
    <w:p w14:paraId="48CFEF2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 = train_test_split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iris.data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iris.target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test_size=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4"/>
          <w:szCs w:val="24"/>
          <w:shd w:val="clear" w:fill="383838"/>
          <w:lang w:val="en-US" w:eastAsia="zh-CN" w:bidi="ar"/>
        </w:rPr>
        <w:t>0.1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0F1376B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</w:p>
    <w:p w14:paraId="11854CA4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88588CC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#Fitting the model</w:t>
      </w:r>
    </w:p>
    <w:p w14:paraId="0846795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sklearn.svm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SVC</w:t>
      </w:r>
    </w:p>
    <w:p w14:paraId="41B038E6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model=SVC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()</w:t>
      </w:r>
    </w:p>
    <w:p w14:paraId="20D4349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SVC=model.fit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y_train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117F576C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DB7EC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#Predictions from the trained model</w:t>
      </w:r>
    </w:p>
    <w:p w14:paraId="3CC8753F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y_pred=SVC.predict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x_test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070C100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82B76C"/>
          <w:kern w:val="0"/>
          <w:sz w:val="24"/>
          <w:szCs w:val="24"/>
          <w:shd w:val="clear" w:fill="383838"/>
          <w:lang w:val="en-US" w:eastAsia="zh-CN" w:bidi="ar"/>
        </w:rPr>
        <w:t>#Model Evaluation</w:t>
      </w:r>
    </w:p>
    <w:p w14:paraId="2CC757B7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from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sklearn.metrics </w:t>
      </w:r>
      <w:r>
        <w:rPr>
          <w:rFonts w:hint="default" w:ascii="Times New Roman" w:hAnsi="Times New Roman" w:eastAsia="Consolas" w:cs="Times New Roman"/>
          <w:b w:val="0"/>
          <w:bCs w:val="0"/>
          <w:color w:val="C99CC6"/>
          <w:kern w:val="0"/>
          <w:sz w:val="24"/>
          <w:szCs w:val="24"/>
          <w:shd w:val="clear" w:fill="383838"/>
          <w:lang w:val="en-US" w:eastAsia="zh-CN" w:bidi="ar"/>
        </w:rPr>
        <w:t>import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classification_report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 xml:space="preserve"> confusion_matrix</w:t>
      </w:r>
    </w:p>
    <w:p w14:paraId="4CE393D3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'Confusion Matrix'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473E6D1D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confusion_matrix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4159D9F0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4"/>
          <w:szCs w:val="24"/>
          <w:shd w:val="clear" w:fill="383838"/>
          <w:lang w:val="en-US" w:eastAsia="zh-CN" w:bidi="ar"/>
        </w:rPr>
        <w:t>'Accuracy Ketrics'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</w:t>
      </w:r>
    </w:p>
    <w:p w14:paraId="6E3C82DE">
      <w:pPr>
        <w:keepNext w:val="0"/>
        <w:keepLines w:val="0"/>
        <w:widowControl/>
        <w:suppressLineNumbers w:val="0"/>
        <w:shd w:val="clear" w:fill="383838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24"/>
          <w:szCs w:val="24"/>
          <w:shd w:val="clear" w:fill="383838"/>
          <w:lang w:val="en-US" w:eastAsia="zh-CN" w:bidi="ar"/>
        </w:rPr>
        <w:t>print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classification_report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y_test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,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4"/>
          <w:szCs w:val="24"/>
          <w:shd w:val="clear" w:fill="383838"/>
          <w:lang w:val="en-US" w:eastAsia="zh-CN" w:bidi="ar"/>
        </w:rPr>
        <w:t>y_pred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4"/>
          <w:szCs w:val="24"/>
          <w:shd w:val="clear" w:fill="383838"/>
          <w:lang w:val="en-US" w:eastAsia="zh-CN" w:bidi="ar"/>
        </w:rPr>
        <w:t>))</w:t>
      </w:r>
    </w:p>
    <w:p w14:paraId="7B7EC6C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9EDB585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546863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4CCC36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03750" cy="2559050"/>
            <wp:effectExtent l="0" t="0" r="6350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54CB">
      <w:pPr>
        <w:rPr>
          <w:rFonts w:hint="default" w:ascii="Times New Roman" w:hAnsi="Times New Roman" w:cs="Times New Roman"/>
          <w:sz w:val="24"/>
          <w:szCs w:val="24"/>
        </w:rPr>
      </w:pPr>
    </w:p>
    <w:p w14:paraId="35FA116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51050" cy="2635250"/>
            <wp:effectExtent l="0" t="0" r="6350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AFB2">
      <w:pPr>
        <w:rPr>
          <w:rFonts w:hint="default" w:ascii="Times New Roman" w:hAnsi="Times New Roman" w:cs="Times New Roman"/>
          <w:sz w:val="24"/>
          <w:szCs w:val="24"/>
        </w:rPr>
      </w:pPr>
    </w:p>
    <w:p w14:paraId="436F20CE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03750" cy="2508250"/>
            <wp:effectExtent l="0" t="0" r="6350" b="635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3F1C4E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21D3C05"/>
    <w:rsid w:val="18717FA7"/>
    <w:rsid w:val="1A682ED4"/>
    <w:rsid w:val="1E6B3AF5"/>
    <w:rsid w:val="2401791F"/>
    <w:rsid w:val="27764078"/>
    <w:rsid w:val="29F5236C"/>
    <w:rsid w:val="2D3F1C4E"/>
    <w:rsid w:val="38A06C43"/>
    <w:rsid w:val="3F1C6199"/>
    <w:rsid w:val="40B528B6"/>
    <w:rsid w:val="444B1319"/>
    <w:rsid w:val="5D055E2A"/>
    <w:rsid w:val="5DFB763C"/>
    <w:rsid w:val="6E431117"/>
    <w:rsid w:val="7A22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2025-10-17T12:09:00Z</dcterms:created>
  <dc:creator>Radhika Arukala</dc:creator>
  <cp:lastModifiedBy>Radhika Arukala</cp:lastModifiedBy>
  <dcterms:modified xsi:type="dcterms:W3CDTF">2025-10-18T07:16:33Z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D9F3397E25604BF1A1F41CB0277613CC_11</vt:lpwstr>
  </property>
</Properties>
</file>